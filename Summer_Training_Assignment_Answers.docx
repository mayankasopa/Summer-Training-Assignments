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9CD26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NAME - MAYANK ASOPA</w:t>
      </w:r>
    </w:p>
    <w:p w14:paraId="6E203E4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CLASS- </w:t>
      </w:r>
      <w:bookmarkStart w:id="0" w:name="_GoBack"/>
      <w:bookmarkEnd w:id="0"/>
      <w:r>
        <w:rPr>
          <w:rFonts w:hint="default"/>
          <w:lang w:val="en-US"/>
        </w:rPr>
        <w:t>AI&amp;DS     ROLL NO -25EARAD088</w:t>
      </w:r>
      <w:r>
        <w:rPr>
          <w:rFonts w:hint="default"/>
          <w:lang w:val="en-US"/>
        </w:rPr>
        <w:br w:type="textWrapping"/>
      </w:r>
    </w:p>
    <w:p w14:paraId="3786602C">
      <w:pPr>
        <w:pStyle w:val="2"/>
        <w:bidi w:val="0"/>
      </w:pPr>
      <w:r>
        <w:t>Summer Training Assignment Answers</w:t>
      </w:r>
    </w:p>
    <w:p w14:paraId="29A42D8C">
      <w:pPr>
        <w:pStyle w:val="3"/>
      </w:pPr>
      <w:r>
        <w:t>Question 1</w:t>
      </w:r>
    </w:p>
    <w:p w14:paraId="2E25ECC5">
      <w:r>
        <w:t>Q. What is a variable in C/C++?</w:t>
      </w:r>
    </w:p>
    <w:p w14:paraId="1213DEFF">
      <w:r>
        <w:t>Answer: A variable is a named memory location used to store data.</w:t>
      </w:r>
    </w:p>
    <w:p w14:paraId="77FC97FA">
      <w:pPr>
        <w:pStyle w:val="3"/>
      </w:pPr>
      <w:r>
        <w:t>Question 2</w:t>
      </w:r>
    </w:p>
    <w:p w14:paraId="4EFBC3A6">
      <w:r>
        <w:t>Q. Why do we use variables in programs?</w:t>
      </w:r>
    </w:p>
    <w:p w14:paraId="4CA9DC80">
      <w:r>
        <w:t>Answer: Variables store and manipulate data during program execution.</w:t>
      </w:r>
    </w:p>
    <w:p w14:paraId="3D8E851E">
      <w:pPr>
        <w:pStyle w:val="3"/>
      </w:pPr>
      <w:r>
        <w:t>Question 3</w:t>
      </w:r>
    </w:p>
    <w:p w14:paraId="16247D02">
      <w:r>
        <w:t>Q. Difference between a variable name and its value?</w:t>
      </w:r>
    </w:p>
    <w:p w14:paraId="53AF69BC">
      <w:r>
        <w:t>Answer: The variable name identifies the storage location, while the value is the data stored in it.</w:t>
      </w:r>
    </w:p>
    <w:p w14:paraId="65DDE5FD">
      <w:pPr>
        <w:pStyle w:val="3"/>
      </w:pPr>
      <w:r>
        <w:t>Question 4</w:t>
      </w:r>
    </w:p>
    <w:p w14:paraId="17CF24E2">
      <w:r>
        <w:t>Q. Valid variable name?</w:t>
      </w:r>
    </w:p>
    <w:p w14:paraId="3ABD4592">
      <w:r>
        <w:t>Answer: b) total_marks</w:t>
      </w:r>
    </w:p>
    <w:p w14:paraId="0D93CCA1">
      <w:pPr>
        <w:pStyle w:val="3"/>
      </w:pPr>
      <w:r>
        <w:t>Question 5</w:t>
      </w:r>
    </w:p>
    <w:p w14:paraId="63B4ADDA">
      <w:r>
        <w:t>Q. Why is Age different from age?</w:t>
      </w:r>
    </w:p>
    <w:p w14:paraId="0E2EA708">
      <w:r>
        <w:t>Answer: C/C++ is case-sensitive, so Age and age are different identifiers.</w:t>
      </w:r>
    </w:p>
    <w:p w14:paraId="723690B1">
      <w:pPr>
        <w:pStyle w:val="3"/>
      </w:pPr>
      <w:r>
        <w:t>Question 6</w:t>
      </w:r>
    </w:p>
    <w:p w14:paraId="0C99D10F">
      <w:r>
        <w:t>Q. Can a variable name contain spaces? Why?</w:t>
      </w:r>
    </w:p>
    <w:p w14:paraId="1530CB95">
      <w:r>
        <w:t>Answer: No, because spaces separate tokens in C/C++.</w:t>
      </w:r>
    </w:p>
    <w:p w14:paraId="617F3195">
      <w:pPr>
        <w:pStyle w:val="3"/>
      </w:pPr>
      <w:r>
        <w:t>Question 7</w:t>
      </w:r>
    </w:p>
    <w:p w14:paraId="3BB6F69C">
      <w:r>
        <w:t>Q. Can a variable name start with an underscore (_) ?</w:t>
      </w:r>
    </w:p>
    <w:p w14:paraId="1AFB7C13">
      <w:r>
        <w:t>Answer: Yes.</w:t>
      </w:r>
    </w:p>
    <w:p w14:paraId="0BFB400B">
      <w:pPr>
        <w:pStyle w:val="3"/>
      </w:pPr>
      <w:r>
        <w:t>Question 8</w:t>
      </w:r>
    </w:p>
    <w:p w14:paraId="510E9EC6">
      <w:r>
        <w:t>Q. What happens if two variables have the same name in the same scope?</w:t>
      </w:r>
    </w:p>
    <w:p w14:paraId="35EF632C">
      <w:r>
        <w:t>Answer: A compilation error occurs.</w:t>
      </w:r>
    </w:p>
    <w:p w14:paraId="44243EAF">
      <w:pPr>
        <w:pStyle w:val="3"/>
      </w:pPr>
      <w:r>
        <w:t>Question 9</w:t>
      </w:r>
    </w:p>
    <w:p w14:paraId="5DC2D759">
      <w:r>
        <w:t>Q. Three meaningful variable names for student information.</w:t>
      </w:r>
    </w:p>
    <w:p w14:paraId="79A32917">
      <w:r>
        <w:t>Answer: studentName, studentAge, studentMarks</w:t>
      </w:r>
    </w:p>
    <w:p w14:paraId="5B1DCD80">
      <w:pPr>
        <w:pStyle w:val="3"/>
      </w:pPr>
      <w:r>
        <w:t>Question 10</w:t>
      </w:r>
    </w:p>
    <w:p w14:paraId="185DA158">
      <w:r>
        <w:t>Q. Better naming convention: studentMarks or sm?</w:t>
      </w:r>
    </w:p>
    <w:p w14:paraId="1B9CCAC3">
      <w:r>
        <w:t>Answer: studentMarks, because it is more descriptive and readable.</w:t>
      </w:r>
    </w:p>
    <w:p w14:paraId="233CAF9A">
      <w:pPr>
        <w:pStyle w:val="3"/>
      </w:pPr>
      <w:r>
        <w:t>Question 11</w:t>
      </w:r>
    </w:p>
    <w:p w14:paraId="6F3626E1">
      <w:r>
        <w:t>Q. What is a data type?</w:t>
      </w:r>
    </w:p>
    <w:p w14:paraId="59EFE7AC">
      <w:r>
        <w:t>Answer: A data type defines the kind of value a variable can store.</w:t>
      </w:r>
    </w:p>
    <w:p w14:paraId="7DE3EF14">
      <w:pPr>
        <w:pStyle w:val="3"/>
      </w:pPr>
      <w:r>
        <w:t>Question 12</w:t>
      </w:r>
    </w:p>
    <w:p w14:paraId="76918D9B">
      <w:r>
        <w:t>Q. Data type for whole numbers?</w:t>
      </w:r>
    </w:p>
    <w:p w14:paraId="7DC76695">
      <w:r>
        <w:t>Answer: int</w:t>
      </w:r>
    </w:p>
    <w:p w14:paraId="4B301DF1">
      <w:pPr>
        <w:pStyle w:val="3"/>
      </w:pPr>
      <w:r>
        <w:t>Question 13</w:t>
      </w:r>
    </w:p>
    <w:p w14:paraId="361D1423">
      <w:r>
        <w:t>Q. Data type for decimal values?</w:t>
      </w:r>
    </w:p>
    <w:p w14:paraId="21D92C35">
      <w:r>
        <w:t>Answer: float or double</w:t>
      </w:r>
    </w:p>
    <w:p w14:paraId="2CCB1F31">
      <w:pPr>
        <w:pStyle w:val="3"/>
      </w:pPr>
      <w:r>
        <w:t>Question 14</w:t>
      </w:r>
    </w:p>
    <w:p w14:paraId="12BA86AD">
      <w:r>
        <w:t>Q. Difference between float and double?</w:t>
      </w:r>
    </w:p>
    <w:p w14:paraId="2C498E7E">
      <w:r>
        <w:t>Answer: double provides greater precision and usually uses more memory.</w:t>
      </w:r>
    </w:p>
    <w:p w14:paraId="7E7F54D6">
      <w:pPr>
        <w:pStyle w:val="3"/>
      </w:pPr>
      <w:r>
        <w:t>Question 15</w:t>
      </w:r>
    </w:p>
    <w:p w14:paraId="09CDDE39">
      <w:r>
        <w:t>Q. Data type for a single character?</w:t>
      </w:r>
    </w:p>
    <w:p w14:paraId="1EB35E76">
      <w:r>
        <w:t>Answer: char</w:t>
      </w:r>
    </w:p>
    <w:p w14:paraId="27469EF0">
      <w:pPr>
        <w:pStyle w:val="3"/>
      </w:pPr>
      <w:r>
        <w:t>Question 16</w:t>
      </w:r>
    </w:p>
    <w:p w14:paraId="486C8CED">
      <w:r>
        <w:t>Q. Data type for True/False values?</w:t>
      </w:r>
    </w:p>
    <w:p w14:paraId="3422439C">
      <w:r>
        <w:t>Answer: bool</w:t>
      </w:r>
    </w:p>
    <w:p w14:paraId="3C635186">
      <w:pPr>
        <w:pStyle w:val="3"/>
      </w:pPr>
      <w:r>
        <w:t>Question 17</w:t>
      </w:r>
    </w:p>
    <w:p w14:paraId="5DE585AD">
      <w:r>
        <w:t>Q. Suitable data type for a person's name?</w:t>
      </w:r>
    </w:p>
    <w:p w14:paraId="1B807004">
      <w:r>
        <w:t>Answer: string</w:t>
      </w:r>
    </w:p>
    <w:p w14:paraId="7F60D89C">
      <w:pPr>
        <w:pStyle w:val="3"/>
      </w:pPr>
      <w:r>
        <w:t>Question 18</w:t>
      </w:r>
    </w:p>
    <w:p w14:paraId="664148A8">
      <w:r>
        <w:t>Q. Predict output: int age=18; cout&lt;&lt;age;</w:t>
      </w:r>
    </w:p>
    <w:p w14:paraId="6EB55B16">
      <w:r>
        <w:t>Answer: 18</w:t>
      </w:r>
    </w:p>
    <w:p w14:paraId="39CED36E">
      <w:pPr>
        <w:pStyle w:val="3"/>
      </w:pPr>
      <w:r>
        <w:t>Question 19</w:t>
      </w:r>
    </w:p>
    <w:p w14:paraId="5C75211A">
      <w:r>
        <w:t>Q. Identify data types: 25, 3.14, 'A', true.</w:t>
      </w:r>
    </w:p>
    <w:p w14:paraId="0180B687">
      <w:r>
        <w:t>Answer: int, double, char, bool</w:t>
      </w:r>
    </w:p>
    <w:p w14:paraId="0D64858C">
      <w:pPr>
        <w:pStyle w:val="3"/>
      </w:pPr>
      <w:r>
        <w:t>Question 20</w:t>
      </w:r>
    </w:p>
    <w:p w14:paraId="1BFF646C">
      <w:r>
        <w:t>Q. What happens if you store a decimal number in an int variable?</w:t>
      </w:r>
    </w:p>
    <w:p w14:paraId="23CDE7DB">
      <w:r>
        <w:t>Answer: The decimal part is truncated.</w:t>
      </w:r>
    </w:p>
    <w:p w14:paraId="6A1380B8">
      <w:pPr>
        <w:pStyle w:val="3"/>
      </w:pPr>
      <w:r>
        <w:t>Question 21</w:t>
      </w:r>
    </w:p>
    <w:p w14:paraId="59FE5FE0">
      <w:r>
        <w:t>Q. Purpose of cin?</w:t>
      </w:r>
    </w:p>
    <w:p w14:paraId="0F89D413">
      <w:r>
        <w:t>Answer: To take input from the user.</w:t>
      </w:r>
    </w:p>
    <w:p w14:paraId="24F1DF43">
      <w:pPr>
        <w:pStyle w:val="3"/>
      </w:pPr>
      <w:r>
        <w:t>Question 22</w:t>
      </w:r>
    </w:p>
    <w:p w14:paraId="393ACDEE">
      <w:r>
        <w:t>Q. Purpose of cout?</w:t>
      </w:r>
    </w:p>
    <w:p w14:paraId="07855C44">
      <w:r>
        <w:t>Answer: To display output to the screen.</w:t>
      </w:r>
    </w:p>
    <w:p w14:paraId="225862CD">
      <w:pPr>
        <w:pStyle w:val="3"/>
      </w:pPr>
      <w:r>
        <w:t>Question 23</w:t>
      </w:r>
    </w:p>
    <w:p w14:paraId="75110A6C">
      <w:r>
        <w:t>Q. Which symbol is used with cin?</w:t>
      </w:r>
    </w:p>
    <w:p w14:paraId="0FED091C">
      <w:r>
        <w:t>Answer: &gt;&gt;</w:t>
      </w:r>
    </w:p>
    <w:p w14:paraId="70F619ED">
      <w:pPr>
        <w:pStyle w:val="3"/>
      </w:pPr>
      <w:r>
        <w:t>Question 24</w:t>
      </w:r>
    </w:p>
    <w:p w14:paraId="03A26E03">
      <w:r>
        <w:t>Q. Which symbol is used with cout?</w:t>
      </w:r>
    </w:p>
    <w:p w14:paraId="3C0568BB">
      <w:r>
        <w:t>Answer: &lt;&lt;</w:t>
      </w:r>
    </w:p>
    <w:p w14:paraId="516AFED7">
      <w:pPr>
        <w:pStyle w:val="3"/>
      </w:pPr>
      <w:r>
        <w:t>Question 25</w:t>
      </w:r>
    </w:p>
    <w:p w14:paraId="15A9C43D">
      <w:r>
        <w:t>Q. Explain: cin &gt;&gt; age;</w:t>
      </w:r>
    </w:p>
    <w:p w14:paraId="6D18BBD4">
      <w:r>
        <w:t>Answer: It reads a value from the user and stores it in age.</w:t>
      </w:r>
    </w:p>
    <w:p w14:paraId="70A9266D">
      <w:pPr>
        <w:pStyle w:val="3"/>
      </w:pPr>
      <w:r>
        <w:t>Question 26</w:t>
      </w:r>
    </w:p>
    <w:p w14:paraId="450F9659">
      <w:r>
        <w:t>Q. Explain: cout &lt;&lt; age;</w:t>
      </w:r>
    </w:p>
    <w:p w14:paraId="6CBBA6EC">
      <w:r>
        <w:t>Answer: It displays the value of age.</w:t>
      </w:r>
    </w:p>
    <w:p w14:paraId="27A6468F">
      <w:pPr>
        <w:pStyle w:val="3"/>
      </w:pPr>
      <w:r>
        <w:t>Question 27</w:t>
      </w:r>
    </w:p>
    <w:p w14:paraId="155B7CCC">
      <w:r>
        <w:t>Q. Purpose of endl?</w:t>
      </w:r>
    </w:p>
    <w:p w14:paraId="0CF13B21">
      <w:r>
        <w:t>Answer: It inserts a new line and flushes the output buffer.</w:t>
      </w:r>
    </w:p>
    <w:p w14:paraId="15923FB7">
      <w:pPr>
        <w:pStyle w:val="3"/>
      </w:pPr>
      <w:r>
        <w:t>Question 28</w:t>
      </w:r>
    </w:p>
    <w:p w14:paraId="0EF7CA30">
      <w:r>
        <w:t>Q. Statement to input a student's marks.</w:t>
      </w:r>
    </w:p>
    <w:p w14:paraId="76AB06B2">
      <w:r>
        <w:t>Answer: cin &gt;&gt; marks;</w:t>
      </w:r>
    </w:p>
    <w:p w14:paraId="79EAD1A2">
      <w:pPr>
        <w:pStyle w:val="3"/>
      </w:pPr>
      <w:r>
        <w:t>Question 29</w:t>
      </w:r>
    </w:p>
    <w:p w14:paraId="4BCE9EA6">
      <w:r>
        <w:t>Q. Statement to display 'Welcome to C++'.</w:t>
      </w:r>
    </w:p>
    <w:p w14:paraId="06E7F2C7">
      <w:r>
        <w:t>Answer: cout &lt;&lt; "Welcome to C++";</w:t>
      </w:r>
    </w:p>
    <w:p w14:paraId="433EA109">
      <w:pPr>
        <w:pStyle w:val="3"/>
      </w:pPr>
      <w:r>
        <w:t>Question 30</w:t>
      </w:r>
    </w:p>
    <w:p w14:paraId="2B145D10">
      <w:r>
        <w:t>Q. Predict output: cout &lt;&lt; 'Programming';</w:t>
      </w:r>
    </w:p>
    <w:p w14:paraId="56E5E72B">
      <w:r>
        <w:t>Answer: Invalid; single quotes are for a single character.</w:t>
      </w:r>
    </w:p>
    <w:p w14:paraId="05B33629">
      <w:pPr>
        <w:pStyle w:val="3"/>
      </w:pPr>
      <w:r>
        <w:t>Question 31</w:t>
      </w:r>
    </w:p>
    <w:p w14:paraId="29AD0BF9">
      <w:r>
        <w:t>Q. What is an operator?</w:t>
      </w:r>
    </w:p>
    <w:p w14:paraId="3061F850">
      <w:r>
        <w:t>Answer: A symbol used to perform operations on operands.</w:t>
      </w:r>
    </w:p>
    <w:p w14:paraId="5AD46F26">
      <w:pPr>
        <w:pStyle w:val="3"/>
      </w:pPr>
      <w:r>
        <w:t>Question 32</w:t>
      </w:r>
    </w:p>
    <w:p w14:paraId="6285DAE0">
      <w:r>
        <w:t>Q. Operator used for addition?</w:t>
      </w:r>
    </w:p>
    <w:p w14:paraId="2FE848FA">
      <w:r>
        <w:t>Answer: +</w:t>
      </w:r>
    </w:p>
    <w:p w14:paraId="34B48A8A">
      <w:pPr>
        <w:pStyle w:val="3"/>
      </w:pPr>
      <w:r>
        <w:t>Question 33</w:t>
      </w:r>
    </w:p>
    <w:p w14:paraId="77666084">
      <w:r>
        <w:t>Q. Result of 10 % 3?</w:t>
      </w:r>
    </w:p>
    <w:p w14:paraId="00C94C42">
      <w:r>
        <w:t>Answer: 1</w:t>
      </w:r>
    </w:p>
    <w:p w14:paraId="34775E2B">
      <w:pPr>
        <w:pStyle w:val="3"/>
      </w:pPr>
      <w:r>
        <w:t>Question 34</w:t>
      </w:r>
    </w:p>
    <w:p w14:paraId="2B9823B3">
      <w:r>
        <w:t>Q. Result of 8 % 2?</w:t>
      </w:r>
    </w:p>
    <w:p w14:paraId="4B3A8FD8">
      <w:r>
        <w:t>Answer: 0</w:t>
      </w:r>
    </w:p>
    <w:p w14:paraId="6B3E11EE">
      <w:pPr>
        <w:pStyle w:val="3"/>
      </w:pPr>
      <w:r>
        <w:t>Question 35</w:t>
      </w:r>
    </w:p>
    <w:p w14:paraId="4636C294">
      <w:r>
        <w:t>Q. Operator that checks equality?</w:t>
      </w:r>
    </w:p>
    <w:p w14:paraId="1C582D36">
      <w:r>
        <w:t>Answer: ==</w:t>
      </w:r>
    </w:p>
    <w:p w14:paraId="1DA68F38">
      <w:pPr>
        <w:pStyle w:val="3"/>
      </w:pPr>
      <w:r>
        <w:t>Question 36</w:t>
      </w:r>
    </w:p>
    <w:p w14:paraId="041E89BF">
      <w:r>
        <w:t>Q. Difference between = and == ?</w:t>
      </w:r>
    </w:p>
    <w:p w14:paraId="43EA9CB5">
      <w:r>
        <w:t>Answer: = assigns a value, == compares values.</w:t>
      </w:r>
    </w:p>
    <w:p w14:paraId="316E3739">
      <w:pPr>
        <w:pStyle w:val="3"/>
      </w:pPr>
      <w:r>
        <w:t>Question 37</w:t>
      </w:r>
    </w:p>
    <w:p w14:paraId="0BE2E5DF">
      <w:r>
        <w:t>Q. Result of 5 &gt; 3?</w:t>
      </w:r>
    </w:p>
    <w:p w14:paraId="5ED90C12">
      <w:r>
        <w:t>Answer: true (1)</w:t>
      </w:r>
    </w:p>
    <w:p w14:paraId="7865F53B">
      <w:pPr>
        <w:pStyle w:val="3"/>
      </w:pPr>
      <w:r>
        <w:t>Question 38</w:t>
      </w:r>
    </w:p>
    <w:p w14:paraId="49FD17F4">
      <w:r>
        <w:t>Q. What does &amp;&amp; represent?</w:t>
      </w:r>
    </w:p>
    <w:p w14:paraId="69613B8C">
      <w:r>
        <w:t>Answer: Logical AND</w:t>
      </w:r>
    </w:p>
    <w:p w14:paraId="21DD1DAD">
      <w:pPr>
        <w:pStyle w:val="3"/>
      </w:pPr>
      <w:r>
        <w:t>Question 39</w:t>
      </w:r>
    </w:p>
    <w:p w14:paraId="5C3CA6D4">
      <w:r>
        <w:t>Q. What does || represent?</w:t>
      </w:r>
    </w:p>
    <w:p w14:paraId="27F01561">
      <w:r>
        <w:t>Answer: Logical OR</w:t>
      </w:r>
    </w:p>
    <w:p w14:paraId="10CFAB44">
      <w:pPr>
        <w:pStyle w:val="3"/>
      </w:pPr>
      <w:r>
        <w:t>Question 40</w:t>
      </w:r>
    </w:p>
    <w:p w14:paraId="0CF4E19B">
      <w:r>
        <w:t>Q. What does ! represent?</w:t>
      </w:r>
    </w:p>
    <w:p w14:paraId="097B2F01">
      <w:r>
        <w:t>Answer: Logical NOT</w:t>
      </w:r>
    </w:p>
    <w:p w14:paraId="3512D672">
      <w:pPr>
        <w:pStyle w:val="3"/>
      </w:pPr>
      <w:r>
        <w:t>Question 41</w:t>
      </w:r>
    </w:p>
    <w:p w14:paraId="68EE8C54">
      <w:r>
        <w:t>Q. Program to print 'Hello World'.</w:t>
      </w:r>
    </w:p>
    <w:p w14:paraId="2B306EBD">
      <w:r>
        <w:t>Answer: #include &lt;iostream&gt;</w:t>
      </w:r>
      <w:r>
        <w:br w:type="textWrapping"/>
      </w:r>
      <w:r>
        <w:t>using namespace std;</w:t>
      </w:r>
      <w:r>
        <w:br w:type="textWrapping"/>
      </w:r>
      <w:r>
        <w:t>int main(){</w:t>
      </w:r>
      <w:r>
        <w:br w:type="textWrapping"/>
      </w:r>
      <w:r>
        <w:t xml:space="preserve"> cout&lt;&lt;"Hello World";</w:t>
      </w:r>
      <w:r>
        <w:br w:type="textWrapping"/>
      </w:r>
      <w:r>
        <w:t xml:space="preserve"> return 0;</w:t>
      </w:r>
      <w:r>
        <w:br w:type="textWrapping"/>
      </w:r>
      <w:r>
        <w:t>}</w:t>
      </w:r>
    </w:p>
    <w:p w14:paraId="11D1E985">
      <w:pPr>
        <w:pStyle w:val="3"/>
      </w:pPr>
      <w:r>
        <w:t>Question 42</w:t>
      </w:r>
    </w:p>
    <w:p w14:paraId="41286FDE">
      <w:r>
        <w:t>Q. Program to input two numbers and display their sum.</w:t>
      </w:r>
    </w:p>
    <w:p w14:paraId="5CAC9F58">
      <w:r>
        <w:t>Answer: #include &lt;iostream&gt;</w:t>
      </w:r>
      <w:r>
        <w:br w:type="textWrapping"/>
      </w:r>
      <w:r>
        <w:t>using namespace std;</w:t>
      </w:r>
      <w:r>
        <w:br w:type="textWrapping"/>
      </w:r>
      <w:r>
        <w:t>int main(){int a,b; cin&gt;&gt;a&gt;&gt;b; cout&lt;&lt;a+b; return 0;}</w:t>
      </w:r>
    </w:p>
    <w:p w14:paraId="49324A01">
      <w:pPr>
        <w:pStyle w:val="3"/>
      </w:pPr>
      <w:r>
        <w:t>Question 43</w:t>
      </w:r>
    </w:p>
    <w:p w14:paraId="16D47BEA">
      <w:r>
        <w:t>Q. Program to calculate area of rectangle.</w:t>
      </w:r>
    </w:p>
    <w:p w14:paraId="0A6B3D67">
      <w:r>
        <w:t>Answer: #include &lt;iostream&gt;</w:t>
      </w:r>
      <w:r>
        <w:br w:type="textWrapping"/>
      </w:r>
      <w:r>
        <w:t>using namespace std;</w:t>
      </w:r>
      <w:r>
        <w:br w:type="textWrapping"/>
      </w:r>
      <w:r>
        <w:t>int main(){float l,b; cin&gt;&gt;l&gt;&gt;b; cout&lt;&lt;l*b; return 0;}</w:t>
      </w:r>
    </w:p>
    <w:p w14:paraId="1835708C">
      <w:pPr>
        <w:pStyle w:val="3"/>
      </w:pPr>
      <w:r>
        <w:t>Question 44</w:t>
      </w:r>
    </w:p>
    <w:p w14:paraId="10A0AD15">
      <w:r>
        <w:t>Q. Formula for Simple Interest.</w:t>
      </w:r>
    </w:p>
    <w:p w14:paraId="61DFB57B">
      <w:r>
        <w:t>Answer: SI = (P × R × T) / 100</w:t>
      </w:r>
    </w:p>
    <w:p w14:paraId="14A9B8E8">
      <w:pPr>
        <w:pStyle w:val="3"/>
      </w:pPr>
      <w:r>
        <w:t>Question 45</w:t>
      </w:r>
    </w:p>
    <w:p w14:paraId="3D17C489">
      <w:r>
        <w:t>Q. Program to calculate Simple Interest.</w:t>
      </w:r>
    </w:p>
    <w:p w14:paraId="2B00DBF2">
      <w:r>
        <w:t>Answer: #include &lt;iostream&gt;</w:t>
      </w:r>
      <w:r>
        <w:br w:type="textWrapping"/>
      </w:r>
      <w:r>
        <w:t>using namespace std;</w:t>
      </w:r>
      <w:r>
        <w:br w:type="textWrapping"/>
      </w:r>
      <w:r>
        <w:t>int main(){float p,r,t; cin&gt;&gt;p&gt;&gt;r&gt;&gt;t; cout&lt;&lt;(p*r*t)/100; return 0;}</w:t>
      </w:r>
    </w:p>
    <w:p w14:paraId="3F35C8B0">
      <w:pPr>
        <w:pStyle w:val="3"/>
      </w:pPr>
      <w:r>
        <w:t>Question 46</w:t>
      </w:r>
    </w:p>
    <w:p w14:paraId="6E32916E">
      <w:r>
        <w:t>Q. Why use a temporary variable while swapping?</w:t>
      </w:r>
    </w:p>
    <w:p w14:paraId="4BC9BDE0">
      <w:r>
        <w:t>Answer: To prevent loss of data during the swap.</w:t>
      </w:r>
    </w:p>
    <w:p w14:paraId="51BFD13E">
      <w:pPr>
        <w:pStyle w:val="3"/>
      </w:pPr>
      <w:r>
        <w:t>Question 47</w:t>
      </w:r>
    </w:p>
    <w:p w14:paraId="4FEC4221">
      <w:r>
        <w:t>Q. Swap values a=10, b=20.</w:t>
      </w:r>
    </w:p>
    <w:p w14:paraId="7D5424FC">
      <w:r>
        <w:t>Answer: temp=a; a=b; b=temp; Result: a=20, b=10</w:t>
      </w:r>
    </w:p>
    <w:p w14:paraId="3FE9329A">
      <w:pPr>
        <w:pStyle w:val="3"/>
      </w:pPr>
      <w:r>
        <w:t>Question 48</w:t>
      </w:r>
    </w:p>
    <w:p w14:paraId="1D7FA83C">
      <w:r>
        <w:t>Q. Formula to convert Celsius to Fahrenheit.</w:t>
      </w:r>
    </w:p>
    <w:p w14:paraId="1485B512">
      <w:r>
        <w:t>Answer: F = (C × 9/5) + 32</w:t>
      </w:r>
    </w:p>
    <w:p w14:paraId="5A000E0E">
      <w:pPr>
        <w:pStyle w:val="3"/>
      </w:pPr>
      <w:r>
        <w:t>Question 49</w:t>
      </w:r>
    </w:p>
    <w:p w14:paraId="18B92D49">
      <w:r>
        <w:t>Q. Fahrenheit value of 0°C.</w:t>
      </w:r>
    </w:p>
    <w:p w14:paraId="4D569C58">
      <w:r>
        <w:t>Answer: 32°F</w:t>
      </w:r>
    </w:p>
    <w:p w14:paraId="259F9FFA">
      <w:pPr>
        <w:pStyle w:val="3"/>
      </w:pPr>
      <w:r>
        <w:t>Question 50</w:t>
      </w:r>
    </w:p>
    <w:p w14:paraId="04DA853F">
      <w:r>
        <w:t>Q. Why can integer division give incorrect results in Celsius-to-Fahrenheit?</w:t>
      </w:r>
    </w:p>
    <w:p w14:paraId="7D0FD727">
      <w:r>
        <w:t>Answer: Because integer division discards fractional parts, reducing accuracy.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oriz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orizon">
    <w:panose1 w:val="02000500000000000000"/>
    <w:charset w:val="00"/>
    <w:family w:val="auto"/>
    <w:pitch w:val="default"/>
    <w:sig w:usb0="00000007" w:usb1="10000000" w:usb2="00000000" w:usb3="00000000" w:csb0="20000093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00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769</Words>
  <Characters>3821</Characters>
  <Lines>0</Lines>
  <Paragraphs>0</Paragraphs>
  <TotalTime>3</TotalTime>
  <ScaleCrop>false</ScaleCrop>
  <LinksUpToDate>false</LinksUpToDate>
  <CharactersWithSpaces>4430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10 c Mayank asopa</cp:lastModifiedBy>
  <dcterms:modified xsi:type="dcterms:W3CDTF">2026-06-16T05:47:36Z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eyJoZGlkIjoiZWFhZjUwMDcwM2Y0ZDk2ZmVlYTBjMWE0NGYwMzljYWYiLCJ1c2VySWQiOiI1Njc0NzgyMzY4NTkifQ==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8B674758531340059E3794C3E029A621_12</vt:lpwstr>
  </property>
</Properties>
</file>