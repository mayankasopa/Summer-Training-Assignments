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C207D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NAME-Mayank asopa</w:t>
      </w:r>
    </w:p>
    <w:p w14:paraId="02272C1C">
      <w:pPr>
        <w:rPr>
          <w:rFonts w:hint="default"/>
          <w:lang w:val="en-US"/>
        </w:rPr>
      </w:pPr>
      <w:r>
        <w:rPr>
          <w:rFonts w:hint="default"/>
          <w:lang w:val="en-US"/>
        </w:rPr>
        <w:t>Class- ai-ds   roll no -25EARAD088</w:t>
      </w:r>
      <w:bookmarkStart w:id="0" w:name="_GoBack"/>
      <w:bookmarkEnd w:id="0"/>
    </w:p>
    <w:p w14:paraId="77B53B6E">
      <w:pPr>
        <w:pStyle w:val="2"/>
      </w:pPr>
    </w:p>
    <w:p w14:paraId="0E248F0A">
      <w:pPr>
        <w:pStyle w:val="2"/>
      </w:pPr>
      <w:r>
        <w:t>Day 2 - Conditional Statements Assignment Answers</w:t>
      </w:r>
    </w:p>
    <w:p w14:paraId="4EB8E9D5">
      <w:pPr>
        <w:pStyle w:val="3"/>
      </w:pPr>
      <w:r>
        <w:t>Question 1</w:t>
      </w:r>
    </w:p>
    <w:p w14:paraId="4F639DAD">
      <w:r>
        <w:t>Q. What is a conditional statement in programming?</w:t>
      </w:r>
    </w:p>
    <w:p w14:paraId="5238AA00">
      <w:r>
        <w:t>Answer: A statement that makes decisions based on conditions.</w:t>
      </w:r>
    </w:p>
    <w:p w14:paraId="4653AD50">
      <w:pPr>
        <w:pStyle w:val="3"/>
      </w:pPr>
      <w:r>
        <w:t>Question 2</w:t>
      </w:r>
    </w:p>
    <w:p w14:paraId="38B06DE2">
      <w:r>
        <w:t>Q. What does an if statement do?</w:t>
      </w:r>
    </w:p>
    <w:p w14:paraId="55BA34C7">
      <w:r>
        <w:t>Answer: It executes a block of code if a condition is true.</w:t>
      </w:r>
    </w:p>
    <w:p w14:paraId="0241C6D8">
      <w:pPr>
        <w:pStyle w:val="3"/>
      </w:pPr>
      <w:r>
        <w:t>Question 3</w:t>
      </w:r>
    </w:p>
    <w:p w14:paraId="33F4DF92">
      <w:r>
        <w:t>Q. What is the purpose of an else block?</w:t>
      </w:r>
    </w:p>
    <w:p w14:paraId="74D09523">
      <w:r>
        <w:t>Answer: It executes code when the if condition is false.</w:t>
      </w:r>
    </w:p>
    <w:p w14:paraId="3544A126">
      <w:pPr>
        <w:pStyle w:val="3"/>
      </w:pPr>
      <w:r>
        <w:t>Question 4</w:t>
      </w:r>
    </w:p>
    <w:p w14:paraId="079DF6A8">
      <w:r>
        <w:t>Q. When is an else block executed?</w:t>
      </w:r>
    </w:p>
    <w:p w14:paraId="0FCBCA45">
      <w:r>
        <w:t>Answer: When the associated if condition is false.</w:t>
      </w:r>
    </w:p>
    <w:p w14:paraId="5BE79139">
      <w:pPr>
        <w:pStyle w:val="3"/>
      </w:pPr>
      <w:r>
        <w:t>Question 5</w:t>
      </w:r>
    </w:p>
    <w:p w14:paraId="14E5E957">
      <w:r>
        <w:t>Q. What is a Boolean expression?</w:t>
      </w:r>
    </w:p>
    <w:p w14:paraId="2FD932D6">
      <w:r>
        <w:t>Answer: An expression that evaluates to true or false.</w:t>
      </w:r>
    </w:p>
    <w:p w14:paraId="6A3B9533">
      <w:pPr>
        <w:pStyle w:val="3"/>
      </w:pPr>
      <w:r>
        <w:t>Question 6</w:t>
      </w:r>
    </w:p>
    <w:p w14:paraId="60D9970A">
      <w:r>
        <w:t>Q. Write the syntax of a simple if statement.</w:t>
      </w:r>
    </w:p>
    <w:p w14:paraId="307FD62E">
      <w:r>
        <w:t>Answer: if(condition) { statements; }</w:t>
      </w:r>
    </w:p>
    <w:p w14:paraId="2DE3A114">
      <w:pPr>
        <w:pStyle w:val="3"/>
      </w:pPr>
      <w:r>
        <w:t>Question 7</w:t>
      </w:r>
    </w:p>
    <w:p w14:paraId="2AC669EA">
      <w:r>
        <w:t>Q. What operator is commonly used to test equality?</w:t>
      </w:r>
    </w:p>
    <w:p w14:paraId="7FBBFF7F">
      <w:r>
        <w:t>Answer: ==</w:t>
      </w:r>
    </w:p>
    <w:p w14:paraId="62DDDA40">
      <w:pPr>
        <w:pStyle w:val="3"/>
      </w:pPr>
      <w:r>
        <w:t>Question 8</w:t>
      </w:r>
    </w:p>
    <w:p w14:paraId="489C3B42">
      <w:r>
        <w:t>Q. What does the modulus (%) operator return?</w:t>
      </w:r>
    </w:p>
    <w:p w14:paraId="34DB5254">
      <w:r>
        <w:t>Answer: The remainder after division.</w:t>
      </w:r>
    </w:p>
    <w:p w14:paraId="55C474D2">
      <w:pPr>
        <w:pStyle w:val="3"/>
      </w:pPr>
      <w:r>
        <w:t>Question 9</w:t>
      </w:r>
    </w:p>
    <w:p w14:paraId="1FB63567">
      <w:r>
        <w:t>Q. How can you check if a number is even?</w:t>
      </w:r>
    </w:p>
    <w:p w14:paraId="597923E1">
      <w:r>
        <w:t>Answer: num % 2 == 0</w:t>
      </w:r>
    </w:p>
    <w:p w14:paraId="5736B6D4">
      <w:pPr>
        <w:pStyle w:val="3"/>
      </w:pPr>
      <w:r>
        <w:t>Question 10</w:t>
      </w:r>
    </w:p>
    <w:p w14:paraId="6BEFC3CB">
      <w:r>
        <w:t>Q. How can you check if a number is odd?</w:t>
      </w:r>
    </w:p>
    <w:p w14:paraId="09BEA49F">
      <w:r>
        <w:t>Answer: num % 2 != 0</w:t>
      </w:r>
    </w:p>
    <w:p w14:paraId="345D904B">
      <w:pPr>
        <w:pStyle w:val="3"/>
      </w:pPr>
      <w:r>
        <w:t>Question 11</w:t>
      </w:r>
    </w:p>
    <w:p w14:paraId="01FD6C54">
      <w:r>
        <w:t>Q. What is the purpose of else-if?</w:t>
      </w:r>
    </w:p>
    <w:p w14:paraId="6595746F">
      <w:r>
        <w:t>Answer: To test multiple conditions.</w:t>
      </w:r>
    </w:p>
    <w:p w14:paraId="0A20B19F">
      <w:pPr>
        <w:pStyle w:val="3"/>
      </w:pPr>
      <w:r>
        <w:t>Question 12</w:t>
      </w:r>
    </w:p>
    <w:p w14:paraId="5D1E3553">
      <w:r>
        <w:t>Q. What is a nested if statement?</w:t>
      </w:r>
    </w:p>
    <w:p w14:paraId="2D927630">
      <w:r>
        <w:t>Answer: An if statement inside another if statement.</w:t>
      </w:r>
    </w:p>
    <w:p w14:paraId="3E6C616B">
      <w:pPr>
        <w:pStyle w:val="3"/>
      </w:pPr>
      <w:r>
        <w:t>Question 13</w:t>
      </w:r>
    </w:p>
    <w:p w14:paraId="187D3EBC">
      <w:r>
        <w:t>Q. Can an if statement exist without an else?</w:t>
      </w:r>
    </w:p>
    <w:p w14:paraId="4C245550">
      <w:r>
        <w:t>Answer: Yes.</w:t>
      </w:r>
    </w:p>
    <w:p w14:paraId="3DC1CD59">
      <w:pPr>
        <w:pStyle w:val="3"/>
      </w:pPr>
      <w:r>
        <w:t>Question 14</w:t>
      </w:r>
    </w:p>
    <w:p w14:paraId="43C19350">
      <w:r>
        <w:t>Q. What is the output when a false condition is tested in an if statement without else?</w:t>
      </w:r>
    </w:p>
    <w:p w14:paraId="77251976">
      <w:r>
        <w:t>Answer: No output; the block is skipped.</w:t>
      </w:r>
    </w:p>
    <w:p w14:paraId="2C744FB1">
      <w:pPr>
        <w:pStyle w:val="3"/>
      </w:pPr>
      <w:r>
        <w:t>Question 15</w:t>
      </w:r>
    </w:p>
    <w:p w14:paraId="28781A21">
      <w:r>
        <w:t>Q. What is the role of braces {} in C/C++ conditionals?</w:t>
      </w:r>
    </w:p>
    <w:p w14:paraId="4B4D5495">
      <w:r>
        <w:t>Answer: They group multiple statements.</w:t>
      </w:r>
    </w:p>
    <w:p w14:paraId="0118DA1F">
      <w:pPr>
        <w:pStyle w:val="3"/>
      </w:pPr>
      <w:r>
        <w:t>Question 16</w:t>
      </w:r>
    </w:p>
    <w:p w14:paraId="273E2B9A">
      <w:r>
        <w:t>Q. What does &gt; mean?</w:t>
      </w:r>
    </w:p>
    <w:p w14:paraId="6D236B94">
      <w:r>
        <w:t>Answer: Greater than.</w:t>
      </w:r>
    </w:p>
    <w:p w14:paraId="46467A07">
      <w:pPr>
        <w:pStyle w:val="3"/>
      </w:pPr>
      <w:r>
        <w:t>Question 17</w:t>
      </w:r>
    </w:p>
    <w:p w14:paraId="09297471">
      <w:r>
        <w:t>Q. What does &lt; mean?</w:t>
      </w:r>
    </w:p>
    <w:p w14:paraId="4DA7FDAD">
      <w:r>
        <w:t>Answer: Less than.</w:t>
      </w:r>
    </w:p>
    <w:p w14:paraId="59C94302">
      <w:pPr>
        <w:pStyle w:val="3"/>
      </w:pPr>
      <w:r>
        <w:t>Question 18</w:t>
      </w:r>
    </w:p>
    <w:p w14:paraId="7EEC319D">
      <w:r>
        <w:t>Q. What does &gt;= mean?</w:t>
      </w:r>
    </w:p>
    <w:p w14:paraId="1DDDD879">
      <w:r>
        <w:t>Answer: Greater than or equal to.</w:t>
      </w:r>
    </w:p>
    <w:p w14:paraId="3CC12840">
      <w:pPr>
        <w:pStyle w:val="3"/>
      </w:pPr>
      <w:r>
        <w:t>Question 19</w:t>
      </w:r>
    </w:p>
    <w:p w14:paraId="315147BB">
      <w:r>
        <w:t>Q. What does &lt;= mean?</w:t>
      </w:r>
    </w:p>
    <w:p w14:paraId="351A1158">
      <w:r>
        <w:t>Answer: Less than or equal to.</w:t>
      </w:r>
    </w:p>
    <w:p w14:paraId="431E5EDF">
      <w:pPr>
        <w:pStyle w:val="3"/>
      </w:pPr>
      <w:r>
        <w:t>Question 20</w:t>
      </w:r>
    </w:p>
    <w:p w14:paraId="7ABADD46">
      <w:r>
        <w:t>Q. What does != mean?</w:t>
      </w:r>
    </w:p>
    <w:p w14:paraId="2CAE8DE1">
      <w:r>
        <w:t>Answer: Not equal to.</w:t>
      </w:r>
    </w:p>
    <w:p w14:paraId="31405ECD">
      <w:pPr>
        <w:pStyle w:val="3"/>
      </w:pPr>
      <w:r>
        <w:t>Question 21</w:t>
      </w:r>
    </w:p>
    <w:p w14:paraId="37306FB0">
      <w:r>
        <w:t>Q. What is a switch statement?</w:t>
      </w:r>
    </w:p>
    <w:p w14:paraId="0041204C">
      <w:r>
        <w:t>Answer: A multi-way decision statement.</w:t>
      </w:r>
    </w:p>
    <w:p w14:paraId="319F75C9">
      <w:pPr>
        <w:pStyle w:val="3"/>
      </w:pPr>
      <w:r>
        <w:t>Question 22</w:t>
      </w:r>
    </w:p>
    <w:p w14:paraId="6596B183">
      <w:r>
        <w:t>Q. What is a case label in a switch statement?</w:t>
      </w:r>
    </w:p>
    <w:p w14:paraId="719C9A5D">
      <w:r>
        <w:t>Answer: A value matched against the switch expression.</w:t>
      </w:r>
    </w:p>
    <w:p w14:paraId="48583000">
      <w:pPr>
        <w:pStyle w:val="3"/>
      </w:pPr>
      <w:r>
        <w:t>Question 23</w:t>
      </w:r>
    </w:p>
    <w:p w14:paraId="5B1345BE">
      <w:r>
        <w:t>Q. Why is break used in switch?</w:t>
      </w:r>
    </w:p>
    <w:p w14:paraId="46656A91">
      <w:r>
        <w:t>Answer: To exit the switch block.</w:t>
      </w:r>
    </w:p>
    <w:p w14:paraId="0560EDEC">
      <w:pPr>
        <w:pStyle w:val="3"/>
      </w:pPr>
      <w:r>
        <w:t>Question 24</w:t>
      </w:r>
    </w:p>
    <w:p w14:paraId="601E0E3C">
      <w:r>
        <w:t>Q. What happens if break is omitted?</w:t>
      </w:r>
    </w:p>
    <w:p w14:paraId="6592D201">
      <w:r>
        <w:t>Answer: Fall-through occurs.</w:t>
      </w:r>
    </w:p>
    <w:p w14:paraId="54EC427D">
      <w:pPr>
        <w:pStyle w:val="3"/>
      </w:pPr>
      <w:r>
        <w:t>Question 25</w:t>
      </w:r>
    </w:p>
    <w:p w14:paraId="2FE54EF2">
      <w:r>
        <w:t>Q. What is the default case in switch?</w:t>
      </w:r>
    </w:p>
    <w:p w14:paraId="19131C68">
      <w:r>
        <w:t>Answer: Executed when no case matches.</w:t>
      </w:r>
    </w:p>
    <w:p w14:paraId="57CFE829">
      <w:pPr>
        <w:pStyle w:val="3"/>
      </w:pPr>
      <w:r>
        <w:t>Question 26</w:t>
      </w:r>
    </w:p>
    <w:p w14:paraId="2DDC884E">
      <w:r>
        <w:t>Q. Can switch compare strings in C++?</w:t>
      </w:r>
    </w:p>
    <w:p w14:paraId="5E31675A">
      <w:r>
        <w:t>Answer: No.</w:t>
      </w:r>
    </w:p>
    <w:p w14:paraId="1B773B35">
      <w:pPr>
        <w:pStyle w:val="3"/>
      </w:pPr>
      <w:r>
        <w:t>Question 27</w:t>
      </w:r>
    </w:p>
    <w:p w14:paraId="1869C673">
      <w:r>
        <w:t>Q. Which statement is better for many constant choices: if-else or switch?</w:t>
      </w:r>
    </w:p>
    <w:p w14:paraId="07E212DE">
      <w:r>
        <w:t>Answer: switch</w:t>
      </w:r>
    </w:p>
    <w:p w14:paraId="046C41F9">
      <w:pPr>
        <w:pStyle w:val="3"/>
      </w:pPr>
      <w:r>
        <w:t>Question 28</w:t>
      </w:r>
    </w:p>
    <w:p w14:paraId="78F25424">
      <w:r>
        <w:t>Q. How do you test whether a value is positive?</w:t>
      </w:r>
    </w:p>
    <w:p w14:paraId="7B5A010A">
      <w:r>
        <w:t>Answer: value &gt; 0</w:t>
      </w:r>
    </w:p>
    <w:p w14:paraId="7D1ED40A">
      <w:pPr>
        <w:pStyle w:val="3"/>
      </w:pPr>
      <w:r>
        <w:t>Question 29</w:t>
      </w:r>
    </w:p>
    <w:p w14:paraId="5736F18B">
      <w:r>
        <w:t>Q. How do you test whether a value is negative?</w:t>
      </w:r>
    </w:p>
    <w:p w14:paraId="0AFC64A0">
      <w:r>
        <w:t>Answer: value &lt; 0</w:t>
      </w:r>
    </w:p>
    <w:p w14:paraId="5A8C1C2F">
      <w:pPr>
        <w:pStyle w:val="3"/>
      </w:pPr>
      <w:r>
        <w:t>Question 30</w:t>
      </w:r>
    </w:p>
    <w:p w14:paraId="70862BA5">
      <w:r>
        <w:t>Q. How do you test whether a value is zero?</w:t>
      </w:r>
    </w:p>
    <w:p w14:paraId="29280AB0">
      <w:r>
        <w:t>Answer: value == 0</w:t>
      </w:r>
    </w:p>
    <w:p w14:paraId="36DEF93D">
      <w:pPr>
        <w:pStyle w:val="3"/>
      </w:pPr>
      <w:r>
        <w:t>Question 31</w:t>
      </w:r>
    </w:p>
    <w:p w14:paraId="3F71A66B">
      <w:r>
        <w:t>Q. Write a condition to check if age is at least 18.</w:t>
      </w:r>
    </w:p>
    <w:p w14:paraId="51908AF8">
      <w:r>
        <w:t>Answer: age &gt;= 18</w:t>
      </w:r>
    </w:p>
    <w:p w14:paraId="588B87C4">
      <w:pPr>
        <w:pStyle w:val="3"/>
      </w:pPr>
      <w:r>
        <w:t>Question 32</w:t>
      </w:r>
    </w:p>
    <w:p w14:paraId="0E963AC5">
      <w:r>
        <w:t>Q. Write a condition to check if marks are above 50.</w:t>
      </w:r>
    </w:p>
    <w:p w14:paraId="249E23CE">
      <w:r>
        <w:t>Answer: marks &gt; 50</w:t>
      </w:r>
    </w:p>
    <w:p w14:paraId="1C2850FE">
      <w:pPr>
        <w:pStyle w:val="3"/>
      </w:pPr>
      <w:r>
        <w:t>Question 33</w:t>
      </w:r>
    </w:p>
    <w:p w14:paraId="3B78F5D3">
      <w:r>
        <w:t>Q. What is decision making in programming?</w:t>
      </w:r>
    </w:p>
    <w:p w14:paraId="59DFFF73">
      <w:r>
        <w:t>Answer: Selecting actions based on conditions.</w:t>
      </w:r>
    </w:p>
    <w:p w14:paraId="2EEA9444">
      <w:pPr>
        <w:pStyle w:val="3"/>
      </w:pPr>
      <w:r>
        <w:t>Question 34</w:t>
      </w:r>
    </w:p>
    <w:p w14:paraId="6A4379F1">
      <w:r>
        <w:t>Q. Can nested if statements have multiple levels?</w:t>
      </w:r>
    </w:p>
    <w:p w14:paraId="2F88A27A">
      <w:r>
        <w:t>Answer: Yes.</w:t>
      </w:r>
    </w:p>
    <w:p w14:paraId="48469FB2">
      <w:pPr>
        <w:pStyle w:val="3"/>
      </w:pPr>
      <w:r>
        <w:t>Question 35</w:t>
      </w:r>
    </w:p>
    <w:p w14:paraId="21878988">
      <w:r>
        <w:t>Q. What is logical AND (&amp;&amp;)?</w:t>
      </w:r>
    </w:p>
    <w:p w14:paraId="6378EA24">
      <w:r>
        <w:t>Answer: True if both conditions are true.</w:t>
      </w:r>
    </w:p>
    <w:p w14:paraId="4CA1F6A7">
      <w:pPr>
        <w:pStyle w:val="3"/>
      </w:pPr>
      <w:r>
        <w:t>Question 36</w:t>
      </w:r>
    </w:p>
    <w:p w14:paraId="4E9BCA93">
      <w:r>
        <w:t>Q. What is logical OR (||)?</w:t>
      </w:r>
    </w:p>
    <w:p w14:paraId="40C2D40B">
      <w:r>
        <w:t>Answer: True if at least one condition is true.</w:t>
      </w:r>
    </w:p>
    <w:p w14:paraId="4EE6B51A">
      <w:pPr>
        <w:pStyle w:val="3"/>
      </w:pPr>
      <w:r>
        <w:t>Question 37</w:t>
      </w:r>
    </w:p>
    <w:p w14:paraId="176A2C4A">
      <w:r>
        <w:t>Q. What is logical NOT (!)?</w:t>
      </w:r>
    </w:p>
    <w:p w14:paraId="4BD95ABB">
      <w:r>
        <w:t>Answer: Reverses a condition's truth value.</w:t>
      </w:r>
    </w:p>
    <w:p w14:paraId="303AC806">
      <w:pPr>
        <w:pStyle w:val="3"/>
      </w:pPr>
      <w:r>
        <w:t>Question 38</w:t>
      </w:r>
    </w:p>
    <w:p w14:paraId="39DB591B">
      <w:r>
        <w:t>Q. How do you check if a year is divisible by 4?</w:t>
      </w:r>
    </w:p>
    <w:p w14:paraId="589E4C01">
      <w:r>
        <w:t>Answer: year % 4 == 0</w:t>
      </w:r>
    </w:p>
    <w:p w14:paraId="636AA06D">
      <w:pPr>
        <w:pStyle w:val="3"/>
      </w:pPr>
      <w:r>
        <w:t>Question 39</w:t>
      </w:r>
    </w:p>
    <w:p w14:paraId="6593B66A">
      <w:r>
        <w:t>Q. What is a leap year?</w:t>
      </w:r>
    </w:p>
    <w:p w14:paraId="77F6DE6D">
      <w:r>
        <w:t>Answer: A year with 366 days.</w:t>
      </w:r>
    </w:p>
    <w:p w14:paraId="6C2B9036">
      <w:pPr>
        <w:pStyle w:val="3"/>
      </w:pPr>
      <w:r>
        <w:t>Question 40</w:t>
      </w:r>
    </w:p>
    <w:p w14:paraId="02D9B45F">
      <w:r>
        <w:t>Q. What is the first condition for a leap year?</w:t>
      </w:r>
    </w:p>
    <w:p w14:paraId="3E97F202">
      <w:r>
        <w:t>Answer: The year must be divisible by 4.</w:t>
      </w:r>
    </w:p>
    <w:p w14:paraId="6B4A793C">
      <w:pPr>
        <w:pStyle w:val="3"/>
      </w:pPr>
      <w:r>
        <w:t>Question 41</w:t>
      </w:r>
    </w:p>
    <w:p w14:paraId="723D8749">
      <w:r>
        <w:t>Q. How do you find the largest of two numbers?</w:t>
      </w:r>
    </w:p>
    <w:p w14:paraId="73037E91">
      <w:r>
        <w:t>Answer: Use if(num1 &gt; num2).</w:t>
      </w:r>
    </w:p>
    <w:p w14:paraId="155CABE1">
      <w:pPr>
        <w:pStyle w:val="3"/>
      </w:pPr>
      <w:r>
        <w:t>Question 42</w:t>
      </w:r>
    </w:p>
    <w:p w14:paraId="06A60A99">
      <w:r>
        <w:t>Q. How do you find the largest of three numbers?</w:t>
      </w:r>
    </w:p>
    <w:p w14:paraId="08984CB3">
      <w:r>
        <w:t>Answer: Compare them using if-else-if.</w:t>
      </w:r>
    </w:p>
    <w:p w14:paraId="3FD746BC">
      <w:pPr>
        <w:pStyle w:val="3"/>
      </w:pPr>
      <w:r>
        <w:t>Question 43</w:t>
      </w:r>
    </w:p>
    <w:p w14:paraId="399AA9D7">
      <w:r>
        <w:t>Q. What is an if-else-if ladder?</w:t>
      </w:r>
    </w:p>
    <w:p w14:paraId="4C861FDF">
      <w:r>
        <w:t>Answer: Multiple conditions checked sequentially.</w:t>
      </w:r>
    </w:p>
    <w:p w14:paraId="3A81E4D2">
      <w:pPr>
        <w:pStyle w:val="3"/>
      </w:pPr>
      <w:r>
        <w:t>Question 44</w:t>
      </w:r>
    </w:p>
    <w:p w14:paraId="1E9BC1F2">
      <w:r>
        <w:t>Q. What is the difference between if and switch?</w:t>
      </w:r>
    </w:p>
    <w:p w14:paraId="63296B5C">
      <w:r>
        <w:t>Answer: if supports complex conditions; switch uses constant values.</w:t>
      </w:r>
    </w:p>
    <w:p w14:paraId="06649936">
      <w:pPr>
        <w:pStyle w:val="3"/>
      </w:pPr>
      <w:r>
        <w:t>Question 45</w:t>
      </w:r>
    </w:p>
    <w:p w14:paraId="134CBE24">
      <w:r>
        <w:t>Q. Can switch use ranges directly?</w:t>
      </w:r>
    </w:p>
    <w:p w14:paraId="1E7C5843">
      <w:r>
        <w:t>Answer: No.</w:t>
      </w:r>
    </w:p>
    <w:p w14:paraId="31E7FBAE">
      <w:pPr>
        <w:pStyle w:val="3"/>
      </w:pPr>
      <w:r>
        <w:t>Question 46</w:t>
      </w:r>
    </w:p>
    <w:p w14:paraId="1A16CE5A">
      <w:r>
        <w:t>Q. What is fall-through in switch?</w:t>
      </w:r>
    </w:p>
    <w:p w14:paraId="2972D879">
      <w:r>
        <w:t>Answer: Execution continues into the next case.</w:t>
      </w:r>
    </w:p>
    <w:p w14:paraId="110AD53E">
      <w:pPr>
        <w:pStyle w:val="3"/>
      </w:pPr>
      <w:r>
        <w:t>Question 47</w:t>
      </w:r>
    </w:p>
    <w:p w14:paraId="72E48B33">
      <w:r>
        <w:t>Q. What data type is usually used for conditions?</w:t>
      </w:r>
    </w:p>
    <w:p w14:paraId="2F5BC165">
      <w:r>
        <w:t>Answer: bool</w:t>
      </w:r>
    </w:p>
    <w:p w14:paraId="320F9549">
      <w:pPr>
        <w:pStyle w:val="3"/>
      </w:pPr>
      <w:r>
        <w:t>Question 48</w:t>
      </w:r>
    </w:p>
    <w:p w14:paraId="470C2C6B">
      <w:r>
        <w:t>Q. Why are conditional statements important?</w:t>
      </w:r>
    </w:p>
    <w:p w14:paraId="40C32190">
      <w:r>
        <w:t>Answer: They enable decision-making.</w:t>
      </w:r>
    </w:p>
    <w:p w14:paraId="393964A7">
      <w:pPr>
        <w:pStyle w:val="3"/>
      </w:pPr>
      <w:r>
        <w:t>Question 49</w:t>
      </w:r>
    </w:p>
    <w:p w14:paraId="61C282BD">
      <w:r>
        <w:t>Q. Give one real-life example of a conditional statement.</w:t>
      </w:r>
    </w:p>
    <w:p w14:paraId="671165D9">
      <w:r>
        <w:t>Answer: If it rains, carry an umbrella.</w:t>
      </w:r>
    </w:p>
    <w:p w14:paraId="2A130951">
      <w:pPr>
        <w:pStyle w:val="3"/>
      </w:pPr>
      <w:r>
        <w:t>Question 50</w:t>
      </w:r>
    </w:p>
    <w:p w14:paraId="00308F80">
      <w:r>
        <w:t>Q. Name four conditional structures covered.</w:t>
      </w:r>
    </w:p>
    <w:p w14:paraId="6EFD3758">
      <w:r>
        <w:t>Answer: if, if-else, else-if ladder, switch.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oriz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orizon">
    <w:panose1 w:val="02000500000000000000"/>
    <w:charset w:val="00"/>
    <w:family w:val="auto"/>
    <w:pitch w:val="default"/>
    <w:sig w:usb0="00000007" w:usb1="10000000" w:usb2="00000000" w:usb3="00000000" w:csb0="2000009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B6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789</Words>
  <Characters>3640</Characters>
  <Lines>0</Lines>
  <Paragraphs>0</Paragraphs>
  <TotalTime>0</TotalTime>
  <ScaleCrop>false</ScaleCrop>
  <LinksUpToDate>false</LinksUpToDate>
  <CharactersWithSpaces>4278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10 c Mayank asopa</cp:lastModifiedBy>
  <dcterms:modified xsi:type="dcterms:W3CDTF">2026-06-17T05:04:06Z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eyJoZGlkIjoiZWFhZjUwMDcwM2Y0ZDk2ZmVlYTBjMWE0NGYwMzljYWYiLCJ1c2VySWQiOiI1Njc0NzgyMzY4NTkifQ==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4242C4F773B548DBA312CBAD42F1AA47_12</vt:lpwstr>
  </property>
</Properties>
</file>